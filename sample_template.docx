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B348">
      <w:pPr>
        <w:pStyle w:val="36"/>
        <w:jc w:val="center"/>
      </w:pPr>
      <w:r>
        <w:t>HỢP ĐỒNG MUA BÁN SÁCH Y HỌC</w:t>
      </w:r>
    </w:p>
    <w:p w14:paraId="572D7490"/>
    <w:p w14:paraId="04BA3AD7">
      <w:r>
        <w:t>Hôm nay, ngày {{ngay_ky_hop_dong|date}}, chúng tôi gồm:</w:t>
      </w:r>
    </w:p>
    <w:p w14:paraId="4551427D"/>
    <w:p w14:paraId="3F03DF9C">
      <w:pPr>
        <w:pStyle w:val="3"/>
      </w:pPr>
      <w:r>
        <w:t>BÊN A (Bên Bán):</w:t>
      </w:r>
    </w:p>
    <w:p w14:paraId="1FD1E466">
      <w:r>
        <w:t>Tên đơn vị: {{ten_don_vi|text_upper}}</w:t>
      </w:r>
    </w:p>
    <w:p w14:paraId="79E5B0E6">
      <w:r>
        <w:t>Địa chỉ: {{dia_chi|text}}</w:t>
      </w:r>
    </w:p>
    <w:p w14:paraId="67425A3E">
      <w:r>
        <w:t>Mã số thuế: {{ma_so_thue|text}}</w:t>
      </w:r>
    </w:p>
    <w:p w14:paraId="55D939EF"/>
    <w:p w14:paraId="25C0E483">
      <w:pPr>
        <w:pStyle w:val="3"/>
      </w:pPr>
      <w:r>
        <w:t>BÊN B (Bên Mua):</w:t>
      </w:r>
    </w:p>
    <w:p w14:paraId="6AE3BD83">
      <w:r>
        <w:t>Họ và tên: {{ho_ten_nguoi_mua|text_title}}</w:t>
      </w:r>
    </w:p>
    <w:p w14:paraId="24C93E59">
      <w:r>
        <w:t>Số điện thoại: {{so_dien_thoai|text}}</w:t>
      </w:r>
    </w:p>
    <w:p w14:paraId="6EC2FB5F"/>
    <w:p w14:paraId="5F8C10CB">
      <w:pPr>
        <w:pStyle w:val="3"/>
      </w:pPr>
      <w:r>
        <w:t>ĐIỀU KHOẢN HỢP ĐỒNG:</w:t>
      </w:r>
    </w:p>
    <w:p w14:paraId="16278DBE">
      <w:r>
        <w:t>Tên sách: {{ten_sach|text_title}}</w:t>
      </w:r>
    </w:p>
    <w:p w14:paraId="12CB3F09">
      <w:r>
        <w:t>Số lượng: {{so_luong|integer}} cuốn</w:t>
      </w:r>
    </w:p>
    <w:p w14:paraId="573ECDAA">
      <w:r>
        <w:t>Đơn giá: {{don_gia|float}} VNĐ/cuốn</w:t>
      </w:r>
    </w:p>
    <w:p w14:paraId="36B703AE">
      <w:r>
        <w:t>Ghi chú thêm: {{ghi_chu|</w:t>
      </w:r>
      <w:r>
        <w:rPr>
          <w:rFonts w:hint="default"/>
          <w:lang w:val="en-US"/>
        </w:rPr>
        <w:t>m_</w:t>
      </w:r>
      <w:r>
        <w:t>text</w:t>
      </w:r>
      <w:bookmarkStart w:id="0" w:name="_GoBack"/>
      <w:bookmarkEnd w:id="0"/>
      <w:r>
        <w:t>}}</w:t>
      </w:r>
    </w:p>
    <w:p w14:paraId="6DE321D2">
      <w:r>
        <w:t>Ngày giao hàng dự kiến: {{ngay_giao_hang|datetime}}</w:t>
      </w:r>
    </w:p>
    <w:p w14:paraId="0E12DEC4"/>
    <w:p w14:paraId="129ED44B">
      <w:r>
        <w:t>Tổng giá trị hợp đồng: {{tong_gia_tri|script}} VNĐ</w:t>
      </w:r>
    </w:p>
    <w:p w14:paraId="69B9BCAE"/>
    <w:p w14:paraId="5F8C4255">
      <w:r>
        <w:t>Hợp đồng được lập thành 02 (hai) bản có giá trị như nhau.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04896"/>
    <w:rsid w:val="5B88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528</Characters>
  <Lines>0</Lines>
  <Paragraphs>0</Paragraphs>
  <TotalTime>0</TotalTime>
  <ScaleCrop>false</ScaleCrop>
  <LinksUpToDate>false</LinksUpToDate>
  <CharactersWithSpaces>597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drhie</cp:lastModifiedBy>
  <dcterms:modified xsi:type="dcterms:W3CDTF">2026-06-27T01:35:55Z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eyJoZGlkIjoiOTM1MDc0ZmMxZDczZThiNDUzMmRiYzUyOTlmZGY4NTcifQ==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B866CF9F91624E85AEFA98D40F361C38_12</vt:lpwstr>
  </property>
</Properties>
</file>