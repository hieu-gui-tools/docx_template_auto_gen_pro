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7B348">
      <w:pPr>
        <w:pStyle w:val="36"/>
        <w:jc w:val="center"/>
      </w:pPr>
      <w:r>
        <w:t>HỢP ĐỒNG MUA BÁN SÁCH Y HỌC</w:t>
      </w:r>
    </w:p>
    <w:p w14:paraId="572D7490"/>
    <w:p w14:paraId="04BA3AD7">
      <w:r>
        <w:rPr>
          <w:rFonts w:hint="default"/>
          <w:lang w:val="en-US"/>
        </w:rPr>
        <w:t>Số thứ tự</w:t>
      </w:r>
      <w:r>
        <w:t xml:space="preserve"> {{</w:t>
      </w:r>
      <w:r>
        <w:rPr>
          <w:rFonts w:hint="default"/>
          <w:lang w:val="en-US"/>
        </w:rPr>
        <w:t>so_thu_tu</w:t>
      </w:r>
      <w:r>
        <w:t>|</w:t>
      </w:r>
      <w:r>
        <w:rPr>
          <w:rFonts w:hint="default"/>
          <w:lang w:val="en-US"/>
        </w:rPr>
        <w:t>integer</w:t>
      </w:r>
      <w:r>
        <w:t>}}:</w:t>
      </w:r>
    </w:p>
    <w:p w14:paraId="5F8C4255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 {{ho_va_ten}}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704896"/>
    <w:rsid w:val="41E524AF"/>
    <w:rsid w:val="5B883329"/>
    <w:rsid w:val="6DF4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530</Characters>
  <Lines>0</Lines>
  <Paragraphs>0</Paragraphs>
  <TotalTime>0</TotalTime>
  <ScaleCrop>false</ScaleCrop>
  <LinksUpToDate>false</LinksUpToDate>
  <CharactersWithSpaces>599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drhie</cp:lastModifiedBy>
  <dcterms:modified xsi:type="dcterms:W3CDTF">2026-06-27T03:23:31Z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eyJoZGlkIjoiOTM1MDc0ZmMxZDczZThiNDUzMmRiYzUyOTlmZGY4NTcifQ==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B866CF9F91624E85AEFA98D40F361C38_12</vt:lpwstr>
  </property>
</Properties>
</file>